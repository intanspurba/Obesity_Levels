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0AC6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Bagaimana cara kerja Mean Absolute Error (MAE), Mean Squared Error (MSE), dan R-Squared (R²) dalam mengevaluasi kinerja model prediksi? Serta, bagaimana menentukan hasil evaluasi yang baik dari ketiga metrik tersebut? Apakah nilai MAE, MSE, dan R² yang baik adalah nilai yang mendekati 0 atau mendekati 1?</w:t>
      </w:r>
    </w:p>
    <w:p w14:paraId="6209BA44">
      <w:pPr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6BEBFA">
      <w:pPr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Berdasarkan penelitian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Putri dan Arianto (2024)</w:t>
      </w:r>
      <w:r>
        <w:rPr>
          <w:rFonts w:hint="default" w:ascii="Times New Roman" w:hAnsi="Times New Roman" w:cs="Times New Roman"/>
          <w:sz w:val="24"/>
          <w:szCs w:val="24"/>
        </w:rPr>
        <w:t xml:space="preserve"> dalam Jurnal Nasional Teknologi dan Sistem Informasi, MAE, MSE, dan R² merupakan metrik evaluasi yang digunakan untuk mengukur performa model prediksi.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MAE (Mean Absolute Error)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mengukur rata-rata selisih absolut antara nilai aktual dengan hasil prediksi. Nilai MAE yang semakin mendekati nol menunjukkan bahwa rata-rata kesalahan prediksi semakin kecil.</w:t>
      </w:r>
    </w:p>
    <w:p w14:paraId="716097A7">
      <w:pPr>
        <w:spacing w:line="360" w:lineRule="auto"/>
        <w:ind w:firstLine="360" w:firstLine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MSE (Mean Squared Error) mengukur rata-rata kuadrat selisih nilai aktual dan nilai prediksi. MSE memberikan penalti lebih besar terhadap kesalahan prediksi yang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besar. Oleh karena itu, semakin kecil nilai MSE, semakin baik hasil evaluasi model berdasarkan metrik tersebut.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R² (R-Squared) mengukur kemampuan model menjelaskan variasi data aktual dibandingkan dengan prediksi menggunakan nilai rata-rata. Nilai R² yang mendekati satu menunjukkan bahwa model semakin baik dalam menjelaskan variasi data.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Dengan demikian, model regresi yang diharapkan memiliki performa baik secara umum ditandai dengan nilai MAE dan MSE yang rendah serta R² yang tinggi. Akan tetapi, interpretasi hasil tetap harus mempertimbangkan karakteristik data, skala nilai aktual, dan hasil evaluasi pada data pengujian.</w:t>
      </w:r>
    </w:p>
    <w:p w14:paraId="74D69B6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FA4DA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FA4DAB"/>
    <w:rsid w:val="50EE3027"/>
    <w:rsid w:val="562A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2026-10-11T13:19:00Z</dcterms:created>
  <dc:creator>ADVAN</dc:creator>
  <cp:lastModifiedBy>ADVAN</cp:lastModifiedBy>
  <dcterms:modified xsi:type="dcterms:W3CDTF">2026-10-11T14:30:37Z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1815E5753B1C41108C21170DA334D6DC_11</vt:lpwstr>
  </property>
  <property fmtid="{D5CDD505-2E9C-101B-9397-08002B2CF9AE}" pid="4" name="KSOTemplateDocerSaveRecord">
    <vt:lpwstr>eyJoZGlkIjoiYzMxMTk1OWNlZDQyMWEwMmIyMTM3MTllZGVjODkyNDQiLCJ1c2VySWQiOiI4ODEzODUwNzIxMTM4In0=</vt:lpwstr>
  </property>
</Properties>
</file>